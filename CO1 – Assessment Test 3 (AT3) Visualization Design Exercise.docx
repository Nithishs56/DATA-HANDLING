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NAME: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  <w:t>JAANA NITHISH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REG NO:192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IN"/>
        </w:rPr>
        <w:t>324275</w:t>
      </w:r>
      <w:bookmarkStart w:id="11" w:name="_GoBack"/>
      <w:bookmarkEnd w:id="11"/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t>CO1 – Assessment Test 3 (AT3)</w:t>
      </w:r>
    </w:p>
    <w:p w14:paraId="00000002">
      <w:pPr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t>Visualization Design Exercise</w:t>
      </w:r>
    </w:p>
    <w:p w14:paraId="00000003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t xml:space="preserve">Question 1: Retail Sales Visualization 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t>code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retail &lt;- data.frame(</w:t>
      </w:r>
    </w:p>
    <w:p w14:paraId="00000004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Branch=c("B1","B2","B3","B4","B5","B6","B7","B8","B9","B10",</w:t>
      </w:r>
    </w:p>
    <w:p w14:paraId="00000005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"B11","B12","B13","B14","B15","B16","B17","B18","B19","B20"),</w:t>
      </w:r>
    </w:p>
    <w:p w14:paraId="00000006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Region=c("North","South","East","West","North","South","East","West",</w:t>
      </w:r>
    </w:p>
    <w:p w14:paraId="0000000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"North","South","East","West","North","South","East","West",</w:t>
      </w:r>
    </w:p>
    <w:p w14:paraId="0000000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"North","South","East","West"),</w:t>
      </w:r>
    </w:p>
    <w:p w14:paraId="00000009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Category=c("Electronics","Furniture","Clothing","Food","Electronics",</w:t>
      </w:r>
    </w:p>
    <w:p w14:paraId="0000000A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"Furniture","Clothing","Food","Electronics","Furniture",</w:t>
      </w:r>
    </w:p>
    <w:p w14:paraId="0000000B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"Clothing","Food","Electronics","Furniture","Clothing",</w:t>
      </w:r>
    </w:p>
    <w:p w14:paraId="0000000C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"Food","Electronics","Furniture","Clothing","Food"),</w:t>
      </w:r>
    </w:p>
    <w:p w14:paraId="0000000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Sales=c(450000,620000,180000,920000,350000,720000,250000,1080000,</w:t>
      </w:r>
    </w:p>
    <w:p w14:paraId="0000000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560000,670000,195000,980000,430000,760000,280000,1150000,</w:t>
      </w:r>
    </w:p>
    <w:p w14:paraId="0000000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510000,690000,220000,1250000),</w:t>
      </w:r>
    </w:p>
    <w:p w14:paraId="00000010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Profit=c(45000,95000,-12000,185000,25000,120000,18000,225000,</w:t>
      </w:r>
    </w:p>
    <w:p w14:paraId="00000011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72000,98000,-8000,205000,51000,132000,24000,250000,</w:t>
      </w:r>
    </w:p>
    <w:p w14:paraId="00000012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69000,115000,15000,285000),</w:t>
      </w:r>
    </w:p>
    <w:p w14:paraId="00000013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Customers=c(1200,2500,980,4200,1800,3000,1250,5200,</w:t>
      </w:r>
    </w:p>
    <w:p w14:paraId="00000014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2100,3300,1100,4700,1750,3600,1450,5600,</w:t>
      </w:r>
    </w:p>
    <w:p w14:paraId="00000015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2200,3900,1600,6100)</w:t>
      </w:r>
    </w:p>
    <w:p w14:paraId="00000016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)</w:t>
      </w:r>
    </w:p>
    <w:p w14:paraId="00000017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1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colors &lt;- c("red","blue","green","orange")</w:t>
      </w:r>
    </w:p>
    <w:p w14:paraId="00000019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col &lt;- colors[as.numeric(as.factor(retail$Region))]</w:t>
      </w:r>
    </w:p>
    <w:p w14:paraId="0000001A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pch &lt;- c(16,17,15,18)[as.numeric(as.factor(retail$Category))]</w:t>
      </w:r>
    </w:p>
    <w:p w14:paraId="0000001B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sizes &lt;- retail$Customers/1000</w:t>
      </w:r>
    </w:p>
    <w:p w14:paraId="0000001C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1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plot(log10(retail$Sales), retail$Profit,</w:t>
      </w:r>
    </w:p>
    <w:p w14:paraId="0000001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col=col,</w:t>
      </w:r>
    </w:p>
    <w:p w14:paraId="0000001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pch=pch,</w:t>
      </w:r>
    </w:p>
    <w:p w14:paraId="00000020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cex=sizes,</w:t>
      </w:r>
    </w:p>
    <w:p w14:paraId="00000021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xlab="Log10(Sales)",</w:t>
      </w:r>
    </w:p>
    <w:p w14:paraId="00000022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ylab="Profit",</w:t>
      </w:r>
    </w:p>
    <w:p w14:paraId="00000023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main="Retail Sales Analysis")</w:t>
      </w:r>
    </w:p>
    <w:p w14:paraId="00000024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25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legend("topleft",</w:t>
      </w:r>
    </w:p>
    <w:p w14:paraId="00000026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legend=levels(as.factor(retail$Region)),</w:t>
      </w:r>
    </w:p>
    <w:p w14:paraId="0000002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col=colors,</w:t>
      </w:r>
    </w:p>
    <w:p w14:paraId="0000002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pch=16)</w:t>
      </w:r>
    </w:p>
    <w:p w14:paraId="00000029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2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8cqi29ojjpcf" w:colFirst="0" w:colLast="0"/>
      <w:bookmarkEnd w:id="0"/>
      <w:r>
        <w:rPr>
          <w:b/>
          <w:bCs/>
          <w:sz w:val="34"/>
          <w:szCs w:val="34"/>
          <w:rtl w:val="0"/>
        </w:rPr>
        <w:t>Explanation</w:t>
      </w: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219710</wp:posOffset>
            </wp:positionV>
            <wp:extent cx="5734050" cy="2757805"/>
            <wp:effectExtent l="0" t="0" r="0" b="0"/>
            <wp:wrapTopAndBottom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7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2B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A scatter plot is used to visualize the relationship between Sales and Profit.</w:t>
      </w:r>
    </w:p>
    <w:p w14:paraId="0000002C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The log10 transformation is applied to Sales to reduce skewness and improve readability.</w:t>
      </w:r>
    </w:p>
    <w:p w14:paraId="0000002D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Different colors represent different Regions.</w:t>
      </w:r>
    </w:p>
    <w:p w14:paraId="0000002E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Different symbols (pch) represent Product Categories.</w:t>
      </w:r>
    </w:p>
    <w:p w14:paraId="0000002F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Bubble size (cex) represents the number of Customers.</w:t>
      </w:r>
    </w:p>
    <w:p w14:paraId="00000030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The legend helps identify the region represented by each color.</w:t>
      </w:r>
    </w:p>
    <w:p w14:paraId="00000031"/>
    <w:p w14:paraId="00000032"/>
    <w:p w14:paraId="00000033"/>
    <w:p w14:paraId="00000034"/>
    <w:p w14:paraId="00000035"/>
    <w:p w14:paraId="00000036"/>
    <w:p w14:paraId="00000037"/>
    <w:p w14:paraId="00000038"/>
    <w:p w14:paraId="00000039"/>
    <w:p w14:paraId="0000003A"/>
    <w:p w14:paraId="0000003B"/>
    <w:p w14:paraId="0000003C"/>
    <w:p w14:paraId="0000003D"/>
    <w:p w14:paraId="0000003E"/>
    <w:p w14:paraId="0000003F"/>
    <w:p w14:paraId="00000040"/>
    <w:p w14:paraId="00000041">
      <w:r>
        <w:rPr>
          <w:b/>
          <w:bCs/>
          <w:rtl w:val="0"/>
        </w:rPr>
        <w:t xml:space="preserve">Question 2: Electricity Generation Visualization </w:t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t xml:space="preserve">R Code </w:t>
      </w:r>
      <w:r>
        <w:rPr>
          <w:b/>
          <w:bCs/>
          <w:rtl w:val="0"/>
        </w:rPr>
        <w:br w:type="textWrapping"/>
      </w:r>
      <w:r>
        <w:rPr>
          <w:rtl w:val="0"/>
        </w:rPr>
        <w:t>energy &lt;- data.frame(</w:t>
      </w:r>
    </w:p>
    <w:p w14:paraId="00000042">
      <w:r>
        <w:rPr>
          <w:rtl w:val="0"/>
        </w:rPr>
        <w:t>Month=month.abb,</w:t>
      </w:r>
    </w:p>
    <w:p w14:paraId="00000043">
      <w:r>
        <w:rPr>
          <w:rtl w:val="0"/>
        </w:rPr>
        <w:t>Coal=c(620,580,590,605,640,670,690,720,700,680,650,630),</w:t>
      </w:r>
    </w:p>
    <w:p w14:paraId="00000044">
      <w:r>
        <w:rPr>
          <w:rtl w:val="0"/>
        </w:rPr>
        <w:t>Gas=c(310,295,305,320,340,355,360,370,365,350,335,320),</w:t>
      </w:r>
    </w:p>
    <w:p w14:paraId="00000045">
      <w:r>
        <w:rPr>
          <w:rtl w:val="0"/>
        </w:rPr>
        <w:t>Solar=c(45,60,90,130,180,230,250,245,210,160,90,50),</w:t>
      </w:r>
    </w:p>
    <w:p w14:paraId="00000046">
      <w:r>
        <w:rPr>
          <w:rtl w:val="0"/>
        </w:rPr>
        <w:t>Wind=c(80,95,120,150,170,185,195,190,175,150,110,90),</w:t>
      </w:r>
    </w:p>
    <w:p w14:paraId="00000047">
      <w:r>
        <w:rPr>
          <w:rtl w:val="0"/>
        </w:rPr>
        <w:t>Hydro=c(140,150,160,170,180,195,205,210,200,185,165,150)</w:t>
      </w:r>
    </w:p>
    <w:p w14:paraId="00000048">
      <w:r>
        <w:rPr>
          <w:rtl w:val="0"/>
        </w:rPr>
        <w:t>)</w:t>
      </w:r>
    </w:p>
    <w:p w14:paraId="00000049"/>
    <w:p w14:paraId="0000004A">
      <w:r>
        <w:rPr>
          <w:rtl w:val="0"/>
        </w:rPr>
        <w:t>matplot(1:12,</w:t>
      </w:r>
    </w:p>
    <w:p w14:paraId="0000004B">
      <w:r>
        <w:rPr>
          <w:rtl w:val="0"/>
        </w:rPr>
        <w:t>energy[,2:6],</w:t>
      </w:r>
    </w:p>
    <w:p w14:paraId="0000004C">
      <w:r>
        <w:rPr>
          <w:rtl w:val="0"/>
        </w:rPr>
        <w:t>type="l",</w:t>
      </w:r>
    </w:p>
    <w:p w14:paraId="0000004D">
      <w:r>
        <w:rPr>
          <w:rtl w:val="0"/>
        </w:rPr>
        <w:t>lty=1,</w:t>
      </w:r>
    </w:p>
    <w:p w14:paraId="0000004E">
      <w:r>
        <w:rPr>
          <w:rtl w:val="0"/>
        </w:rPr>
        <w:t>lwd=2,</w:t>
      </w:r>
    </w:p>
    <w:p w14:paraId="0000004F">
      <w:r>
        <w:rPr>
          <w:rtl w:val="0"/>
        </w:rPr>
        <w:t>col=1:5,</w:t>
      </w:r>
    </w:p>
    <w:p w14:paraId="00000050">
      <w:r>
        <w:rPr>
          <w:rtl w:val="0"/>
        </w:rPr>
        <w:t>xaxt="n",</w:t>
      </w:r>
    </w:p>
    <w:p w14:paraId="00000051">
      <w:r>
        <w:rPr>
          <w:rtl w:val="0"/>
        </w:rPr>
        <w:t>xlab="Month",</w:t>
      </w:r>
    </w:p>
    <w:p w14:paraId="00000052">
      <w:r>
        <w:rPr>
          <w:rtl w:val="0"/>
        </w:rPr>
        <w:t>ylab="Generation",</w:t>
      </w:r>
    </w:p>
    <w:p w14:paraId="00000053">
      <w:r>
        <w:rPr>
          <w:rtl w:val="0"/>
        </w:rPr>
        <w:t>main="Monthly Electricity Generation")</w:t>
      </w:r>
    </w:p>
    <w:p w14:paraId="00000054"/>
    <w:p w14:paraId="00000055">
      <w:r>
        <w:rPr>
          <w:rtl w:val="0"/>
        </w:rPr>
        <w:t>axis(1,1:12,energy$Month)</w:t>
      </w:r>
    </w:p>
    <w:p w14:paraId="00000056"/>
    <w:p w14:paraId="00000057">
      <w:r>
        <w:rPr>
          <w:rtl w:val="0"/>
        </w:rPr>
        <w:t>legend("topleft",</w:t>
      </w:r>
    </w:p>
    <w:p w14:paraId="00000058">
      <w:r>
        <w:rPr>
          <w:rtl w:val="0"/>
        </w:rPr>
        <w:t>legend=names(energy)[2:6],</w:t>
      </w:r>
    </w:p>
    <w:p w14:paraId="00000059">
      <w:r>
        <w:rPr>
          <w:rtl w:val="0"/>
        </w:rPr>
        <w:t>col=1:5,</w:t>
      </w:r>
    </w:p>
    <w:p w14:paraId="0000005A">
      <w:r>
        <w:rPr>
          <w:rtl w:val="0"/>
        </w:rPr>
        <w:t>lty=1)</w:t>
      </w:r>
    </w:p>
    <w:p w14:paraId="0000005B"/>
    <w:p w14:paraId="0000005C">
      <w:r>
        <w:rPr>
          <w:rtl w:val="0"/>
        </w:rPr>
        <w:t>pie(colSums(energy[,2:6]),</w:t>
      </w:r>
    </w:p>
    <w:p w14:paraId="0000005D">
      <w:r>
        <w:rPr>
          <w:rtl w:val="0"/>
        </w:rPr>
        <w:t>labels=names(energy)[2:6],</w:t>
      </w:r>
    </w:p>
    <w:p w14:paraId="0000005E">
      <w:r>
        <w:rPr>
          <w:rtl w:val="0"/>
        </w:rPr>
        <w:t>main="Electricity Generation by Source")</w:t>
      </w:r>
    </w:p>
    <w:p w14:paraId="0000005F"/>
    <w:p w14:paraId="00000060">
      <w:r>
        <w:drawing>
          <wp:inline distT="114300" distB="114300" distL="114300" distR="114300">
            <wp:extent cx="5943600" cy="3149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1"/>
    <w:p w14:paraId="00000062"/>
    <w:p w14:paraId="00000063"/>
    <w:p w14:paraId="0000006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b5axohnsiz4w" w:colFirst="0" w:colLast="0"/>
      <w:bookmarkEnd w:id="1"/>
      <w:r>
        <w:rPr>
          <w:b/>
          <w:bCs/>
          <w:sz w:val="34"/>
          <w:szCs w:val="34"/>
          <w:rtl w:val="0"/>
        </w:rPr>
        <w:t>Explanation</w:t>
      </w:r>
    </w:p>
    <w:p w14:paraId="00000065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Line chart (Cartesian coordinate) displays monthly trends for each energy source.</w:t>
      </w:r>
    </w:p>
    <w:p w14:paraId="00000066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Pie chart (Polar coordinate) represents the contribution of each energy source.</w:t>
      </w:r>
    </w:p>
    <w:p w14:paraId="00000067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The Cartesian graph is better for analyzing trends over time.</w:t>
      </w:r>
    </w:p>
    <w:p w14:paraId="00000068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The Polar graph is useful for showing the proportion of total energy generation.</w:t>
      </w:r>
    </w:p>
    <w:p w14:paraId="00000069"/>
    <w:p w14:paraId="0000006A"/>
    <w:p w14:paraId="0000006B"/>
    <w:p w14:paraId="0000006C"/>
    <w:p w14:paraId="0000006D"/>
    <w:p w14:paraId="0000006E"/>
    <w:p w14:paraId="0000006F"/>
    <w:p w14:paraId="00000070"/>
    <w:p w14:paraId="00000071"/>
    <w:p w14:paraId="00000072"/>
    <w:p w14:paraId="00000073"/>
    <w:p w14:paraId="00000074"/>
    <w:p w14:paraId="00000075"/>
    <w:p w14:paraId="00000076"/>
    <w:p w14:paraId="00000077"/>
    <w:p w14:paraId="00000078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rckm3p5c4jxm" w:colFirst="0" w:colLast="0"/>
      <w:bookmarkEnd w:id="2"/>
      <w:r>
        <w:rPr>
          <w:b/>
          <w:bCs/>
          <w:sz w:val="46"/>
          <w:szCs w:val="46"/>
          <w:rtl w:val="0"/>
        </w:rPr>
        <w:t>Question 3: Climate Data Visualization</w:t>
      </w:r>
    </w:p>
    <w:p w14:paraId="0000007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xluvsmbe4268" w:colFirst="0" w:colLast="0"/>
      <w:bookmarkEnd w:id="3"/>
      <w:r>
        <w:rPr>
          <w:b/>
          <w:bCs/>
          <w:sz w:val="34"/>
          <w:szCs w:val="34"/>
          <w:rtl w:val="0"/>
        </w:rPr>
        <w:t>R Code</w:t>
      </w:r>
    </w:p>
    <w:p w14:paraId="0000007A">
      <w:r>
        <w:rPr>
          <w:rtl w:val="0"/>
        </w:rPr>
        <w:t>climate &lt;- data.frame(</w:t>
      </w:r>
    </w:p>
    <w:p w14:paraId="0000007B">
      <w:r>
        <w:rPr>
          <w:rtl w:val="0"/>
        </w:rPr>
        <w:t>City=c("Delhi","Mumbai","Chennai","Kolkata","Hyderabad",</w:t>
      </w:r>
    </w:p>
    <w:p w14:paraId="0000007C">
      <w:r>
        <w:rPr>
          <w:rtl w:val="0"/>
        </w:rPr>
        <w:t>"Bangalore","Pune","Ahmedabad","Jaipur","Lucknow",</w:t>
      </w:r>
    </w:p>
    <w:p w14:paraId="0000007D">
      <w:r>
        <w:rPr>
          <w:rtl w:val="0"/>
        </w:rPr>
        <w:t>"Bhopal","Patna","Goa","Kochi","Nagpur","Indore",</w:t>
      </w:r>
    </w:p>
    <w:p w14:paraId="0000007E">
      <w:r>
        <w:rPr>
          <w:rtl w:val="0"/>
        </w:rPr>
        <w:t>"Surat","Visakhapatnam","Coimbatore","Mysuru"),</w:t>
      </w:r>
    </w:p>
    <w:p w14:paraId="0000007F">
      <w:r>
        <w:rPr>
          <w:rtl w:val="0"/>
        </w:rPr>
        <w:t>Temperature=c(44,35,38,40,39,31,33,43,45,39,</w:t>
      </w:r>
    </w:p>
    <w:p w14:paraId="00000080">
      <w:r>
        <w:rPr>
          <w:rtl w:val="0"/>
        </w:rPr>
        <w:t>38,40,32,30,41,37,36,34,29,28),</w:t>
      </w:r>
    </w:p>
    <w:p w14:paraId="00000081">
      <w:r>
        <w:rPr>
          <w:rtl w:val="0"/>
        </w:rPr>
        <w:t>Humidity=c(22,84,78,72,48,66,58,26,18,42,</w:t>
      </w:r>
    </w:p>
    <w:p w14:paraId="00000082">
      <w:r>
        <w:rPr>
          <w:rtl w:val="0"/>
        </w:rPr>
        <w:t>36,45,89,91,30,34,76,82,68,64),</w:t>
      </w:r>
    </w:p>
    <w:p w14:paraId="00000083">
      <w:r>
        <w:rPr>
          <w:rtl w:val="0"/>
        </w:rPr>
        <w:t>Rainfall=c(6,280,220,190,85,120,95,2,1,35,</w:t>
      </w:r>
    </w:p>
    <w:p w14:paraId="00000084">
      <w:r>
        <w:rPr>
          <w:rtl w:val="0"/>
        </w:rPr>
        <w:t>48,72,360,410,12,20,180,240,130,145),</w:t>
      </w:r>
    </w:p>
    <w:p w14:paraId="00000085">
      <w:r>
        <w:rPr>
          <w:rtl w:val="0"/>
        </w:rPr>
        <w:t>AQI=c(365,110,125,180,160,72,84,290,320,240,</w:t>
      </w:r>
    </w:p>
    <w:p w14:paraId="00000086">
      <w:r>
        <w:rPr>
          <w:rtl w:val="0"/>
        </w:rPr>
        <w:t>175,220,58,52,270,190,145,98,60,55)</w:t>
      </w:r>
    </w:p>
    <w:p w14:paraId="00000087">
      <w:r>
        <w:rPr>
          <w:rtl w:val="0"/>
        </w:rPr>
        <w:t>)</w:t>
      </w:r>
    </w:p>
    <w:p w14:paraId="00000088"/>
    <w:p w14:paraId="00000089">
      <w:r>
        <w:rPr>
          <w:rtl w:val="0"/>
        </w:rPr>
        <w:t>cols &lt;- heat.colors(20)[rank(climate$Humidity)]</w:t>
      </w:r>
    </w:p>
    <w:p w14:paraId="0000008A"/>
    <w:p w14:paraId="0000008B">
      <w:r>
        <w:rPr>
          <w:rtl w:val="0"/>
        </w:rPr>
        <w:t>plot(climate$Temperature,</w:t>
      </w:r>
    </w:p>
    <w:p w14:paraId="0000008C">
      <w:r>
        <w:rPr>
          <w:rtl w:val="0"/>
        </w:rPr>
        <w:t>climate$AQI,</w:t>
      </w:r>
    </w:p>
    <w:p w14:paraId="0000008D">
      <w:r>
        <w:rPr>
          <w:rtl w:val="0"/>
        </w:rPr>
        <w:t>cex=climate$Rainfall/60,</w:t>
      </w:r>
    </w:p>
    <w:p w14:paraId="0000008E">
      <w:r>
        <w:rPr>
          <w:rtl w:val="0"/>
        </w:rPr>
        <w:t>col=cols,</w:t>
      </w:r>
    </w:p>
    <w:p w14:paraId="0000008F">
      <w:r>
        <w:rPr>
          <w:rtl w:val="0"/>
        </w:rPr>
        <w:t>pch=19,</w:t>
      </w:r>
    </w:p>
    <w:p w14:paraId="00000090">
      <w:r>
        <w:rPr>
          <w:rtl w:val="0"/>
        </w:rPr>
        <w:t>xlab="Temperature",</w:t>
      </w:r>
    </w:p>
    <w:p w14:paraId="00000091">
      <w:r>
        <w:rPr>
          <w:rtl w:val="0"/>
        </w:rPr>
        <w:t>ylab="AQI",</w:t>
      </w:r>
    </w:p>
    <w:p w14:paraId="00000092">
      <w:r>
        <w:rPr>
          <w:rtl w:val="0"/>
        </w:rPr>
        <w:t>main="Climate Analysis")</w:t>
      </w:r>
    </w:p>
    <w:p w14:paraId="00000093"/>
    <w:p w14:paraId="00000094">
      <w:r>
        <w:rPr>
          <w:rtl w:val="0"/>
        </w:rPr>
        <w:t>text(climate$Temperature,</w:t>
      </w:r>
    </w:p>
    <w:p w14:paraId="00000095">
      <w:r>
        <w:rPr>
          <w:rtl w:val="0"/>
        </w:rPr>
        <w:t>climate$AQI,</w:t>
      </w:r>
    </w:p>
    <w:p w14:paraId="00000096">
      <w:r>
        <w:rPr>
          <w:rtl w:val="0"/>
        </w:rPr>
        <w:t>labels=climate$City,</w:t>
      </w:r>
    </w:p>
    <w:p w14:paraId="00000097">
      <w:r>
        <w:rPr>
          <w:rtl w:val="0"/>
        </w:rPr>
        <w:t>pos=3,</w:t>
      </w:r>
    </w:p>
    <w:p w14:paraId="00000098">
      <w:r>
        <w:rPr>
          <w:rtl w:val="0"/>
        </w:rPr>
        <w:t>cex=0.6)</w:t>
      </w:r>
    </w:p>
    <w:p w14:paraId="00000099"/>
    <w:p w14:paraId="0000009A"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3028950</wp:posOffset>
            </wp:positionV>
            <wp:extent cx="5943600" cy="3162300"/>
            <wp:effectExtent l="0" t="0" r="0" b="0"/>
            <wp:wrapTopAndBottom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9B"/>
    <w:p w14:paraId="0000009C"/>
    <w:p w14:paraId="0000009D"/>
    <w:p w14:paraId="0000009E"/>
    <w:p w14:paraId="0000009F"/>
    <w:p w14:paraId="000000A0"/>
    <w:p w14:paraId="000000A1"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114300</wp:posOffset>
            </wp:positionV>
            <wp:extent cx="5943600" cy="2538730"/>
            <wp:effectExtent l="0" t="0" r="0" b="0"/>
            <wp:wrapTopAndBottom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A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fu7t3f4vef4" w:colFirst="0" w:colLast="0"/>
      <w:bookmarkEnd w:id="4"/>
      <w:r>
        <w:rPr>
          <w:b/>
          <w:bCs/>
          <w:sz w:val="34"/>
          <w:szCs w:val="34"/>
          <w:rtl w:val="0"/>
        </w:rPr>
        <w:t>Explanation</w:t>
      </w:r>
    </w:p>
    <w:p w14:paraId="000000A3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Scatter plot shows the relationship between Temperature and AQI.</w:t>
      </w:r>
    </w:p>
    <w:p w14:paraId="000000A4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Color represents Humidity.</w:t>
      </w:r>
    </w:p>
    <w:p w14:paraId="000000A5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Bubble size represents Rainfall.</w:t>
      </w:r>
    </w:p>
    <w:p w14:paraId="000000A6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City names are displayed using the </w:t>
      </w:r>
      <w:r>
        <w:rPr>
          <w:rFonts w:ascii="Roboto Mono" w:hAnsi="Roboto Mono" w:eastAsia="Roboto Mono" w:cs="Roboto Mono"/>
          <w:color w:val="188038"/>
          <w:rtl w:val="0"/>
        </w:rPr>
        <w:t>text()</w:t>
      </w:r>
      <w:r>
        <w:rPr>
          <w:rtl w:val="0"/>
        </w:rPr>
        <w:t xml:space="preserve"> function.</w:t>
      </w:r>
    </w:p>
    <w:p w14:paraId="000000A7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The heat color palette provides an easy way to distinguish humidity levels.</w:t>
      </w:r>
    </w:p>
    <w:p w14:paraId="000000A8"/>
    <w:p w14:paraId="000000A9"/>
    <w:p w14:paraId="000000AA"/>
    <w:p w14:paraId="000000AB"/>
    <w:p w14:paraId="000000AC"/>
    <w:p w14:paraId="000000AD"/>
    <w:p w14:paraId="000000AE"/>
    <w:p w14:paraId="000000AF"/>
    <w:p w14:paraId="000000B0"/>
    <w:p w14:paraId="000000B1"/>
    <w:p w14:paraId="000000B2"/>
    <w:p w14:paraId="000000B3"/>
    <w:p w14:paraId="000000B4"/>
    <w:p w14:paraId="000000B5"/>
    <w:p w14:paraId="000000B6"/>
    <w:p w14:paraId="000000B7"/>
    <w:p w14:paraId="000000B8"/>
    <w:p w14:paraId="000000B9"/>
    <w:p w14:paraId="000000BA"/>
    <w:p w14:paraId="000000BB"/>
    <w:p w14:paraId="000000BC"/>
    <w:p w14:paraId="000000BD"/>
    <w:p w14:paraId="000000BE"/>
    <w:p w14:paraId="000000BF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og8b30mux8b2" w:colFirst="0" w:colLast="0"/>
      <w:bookmarkEnd w:id="5"/>
      <w:r>
        <w:rPr>
          <w:b/>
          <w:bCs/>
          <w:sz w:val="46"/>
          <w:szCs w:val="46"/>
          <w:rtl w:val="0"/>
        </w:rPr>
        <w:t>Question 4: Software Project Statistics</w:t>
      </w:r>
    </w:p>
    <w:p w14:paraId="000000C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hf7ynee6o40t" w:colFirst="0" w:colLast="0"/>
      <w:bookmarkEnd w:id="6"/>
      <w:r>
        <w:rPr>
          <w:b/>
          <w:bCs/>
          <w:sz w:val="34"/>
          <w:szCs w:val="34"/>
          <w:rtl w:val="0"/>
        </w:rPr>
        <w:t>R Code</w:t>
      </w:r>
    </w:p>
    <w:p w14:paraId="000000C1">
      <w:r>
        <w:rPr>
          <w:rtl w:val="0"/>
        </w:rPr>
        <w:t>software &lt;- data.frame(</w:t>
      </w:r>
    </w:p>
    <w:p w14:paraId="000000C2">
      <w:r>
        <w:rPr>
          <w:rtl w:val="0"/>
        </w:rPr>
        <w:t>Team=paste("T",1:20,sep=""),</w:t>
      </w:r>
    </w:p>
    <w:p w14:paraId="000000C3">
      <w:r>
        <w:rPr>
          <w:rtl w:val="0"/>
        </w:rPr>
        <w:t>LinesOfCode=c(12000,18000,25000,35000,48000,</w:t>
      </w:r>
    </w:p>
    <w:p w14:paraId="000000C4">
      <w:r>
        <w:rPr>
          <w:rtl w:val="0"/>
        </w:rPr>
        <w:t>62000,81000,96000,120000,150000,</w:t>
      </w:r>
    </w:p>
    <w:p w14:paraId="000000C5">
      <w:r>
        <w:rPr>
          <w:rtl w:val="0"/>
        </w:rPr>
        <w:t>185000,240000,310000,390000,480000,</w:t>
      </w:r>
    </w:p>
    <w:p w14:paraId="000000C6">
      <w:r>
        <w:rPr>
          <w:rtl w:val="0"/>
        </w:rPr>
        <w:t>620000,810000,1050000,1350000,1800000),</w:t>
      </w:r>
    </w:p>
    <w:p w14:paraId="000000C7">
      <w:r>
        <w:rPr>
          <w:rtl w:val="0"/>
        </w:rPr>
        <w:t>Bugs=c(35,52,60,72,88,</w:t>
      </w:r>
    </w:p>
    <w:p w14:paraId="000000C8">
      <w:r>
        <w:rPr>
          <w:rtl w:val="0"/>
        </w:rPr>
        <w:t>110,125,142,165,188,</w:t>
      </w:r>
    </w:p>
    <w:p w14:paraId="000000C9">
      <w:r>
        <w:rPr>
          <w:rtl w:val="0"/>
        </w:rPr>
        <w:t>205,240,280,320,365,</w:t>
      </w:r>
    </w:p>
    <w:p w14:paraId="000000CA">
      <w:r>
        <w:rPr>
          <w:rtl w:val="0"/>
        </w:rPr>
        <w:t>420,490,560,640,720),</w:t>
      </w:r>
    </w:p>
    <w:p w14:paraId="000000CB">
      <w:r>
        <w:rPr>
          <w:rtl w:val="0"/>
        </w:rPr>
        <w:t>Developers=c(5,7,9,10,12,</w:t>
      </w:r>
    </w:p>
    <w:p w14:paraId="000000CC">
      <w:r>
        <w:rPr>
          <w:rtl w:val="0"/>
        </w:rPr>
        <w:t>14,16,18,20,22,</w:t>
      </w:r>
    </w:p>
    <w:p w14:paraId="000000CD">
      <w:r>
        <w:rPr>
          <w:rtl w:val="0"/>
        </w:rPr>
        <w:t>25,28,30,34,38,</w:t>
      </w:r>
    </w:p>
    <w:p w14:paraId="000000CE">
      <w:r>
        <w:rPr>
          <w:rtl w:val="0"/>
        </w:rPr>
        <w:t>42,46,50,55,60),</w:t>
      </w:r>
    </w:p>
    <w:p w14:paraId="000000CF">
      <w:r>
        <w:rPr>
          <w:rtl w:val="0"/>
        </w:rPr>
        <w:t>Complexity=c(2.1,2.4,2.7,3.0,3.2,</w:t>
      </w:r>
    </w:p>
    <w:p w14:paraId="000000D0">
      <w:r>
        <w:rPr>
          <w:rtl w:val="0"/>
        </w:rPr>
        <w:t>3.5,3.8,4.1,4.5,4.8,</w:t>
      </w:r>
    </w:p>
    <w:p w14:paraId="000000D1">
      <w:r>
        <w:rPr>
          <w:rtl w:val="0"/>
        </w:rPr>
        <w:t>5.1,5.4,5.8,6.2,6.6,</w:t>
      </w:r>
    </w:p>
    <w:p w14:paraId="000000D2">
      <w:r>
        <w:rPr>
          <w:rtl w:val="0"/>
        </w:rPr>
        <w:t>7.1,7.6,8.0,8.5,9.0)</w:t>
      </w:r>
    </w:p>
    <w:p w14:paraId="000000D3">
      <w:r>
        <w:rPr>
          <w:rtl w:val="0"/>
        </w:rPr>
        <w:t>)</w:t>
      </w:r>
    </w:p>
    <w:p w14:paraId="000000D4"/>
    <w:p w14:paraId="000000D5">
      <w:r>
        <w:rPr>
          <w:rtl w:val="0"/>
        </w:rPr>
        <w:t>plot(log10(software$LinesOfCode),</w:t>
      </w:r>
    </w:p>
    <w:p w14:paraId="000000D6">
      <w:r>
        <w:rPr>
          <w:rtl w:val="0"/>
        </w:rPr>
        <w:t>software$Bugs,</w:t>
      </w:r>
    </w:p>
    <w:p w14:paraId="000000D7">
      <w:r>
        <w:rPr>
          <w:rtl w:val="0"/>
        </w:rPr>
        <w:t>pch=19,</w:t>
      </w:r>
    </w:p>
    <w:p w14:paraId="000000D8">
      <w:r>
        <w:rPr>
          <w:rtl w:val="0"/>
        </w:rPr>
        <w:t>cex=software$Developers/10,</w:t>
      </w:r>
    </w:p>
    <w:p w14:paraId="000000D9">
      <w:r>
        <w:rPr>
          <w:rtl w:val="0"/>
        </w:rPr>
        <w:t>col=terrain.colors(20),</w:t>
      </w:r>
    </w:p>
    <w:p w14:paraId="000000DA">
      <w:r>
        <w:rPr>
          <w:rtl w:val="0"/>
        </w:rPr>
        <w:t>xlab="Log10(Lines of Code)",</w:t>
      </w:r>
    </w:p>
    <w:p w14:paraId="000000DB">
      <w:r>
        <w:rPr>
          <w:rtl w:val="0"/>
        </w:rPr>
        <w:t>ylab="Bugs",</w:t>
      </w:r>
    </w:p>
    <w:p w14:paraId="000000DC">
      <w:r>
        <w:rPr>
          <w:rtl w:val="0"/>
        </w:rPr>
        <w:t>main="Software Project Analysis")</w:t>
      </w:r>
    </w:p>
    <w:p w14:paraId="000000DD"/>
    <w:p w14:paraId="000000DE">
      <w:r>
        <w:rPr>
          <w:rtl w:val="0"/>
        </w:rPr>
        <w:t>text(log10(software$LinesOfCode),</w:t>
      </w:r>
    </w:p>
    <w:p w14:paraId="000000DF">
      <w:r>
        <w:rPr>
          <w:rtl w:val="0"/>
        </w:rPr>
        <w:t>software$Bugs,</w:t>
      </w:r>
    </w:p>
    <w:p w14:paraId="000000E0">
      <w:r>
        <w:rPr>
          <w:rtl w:val="0"/>
        </w:rPr>
        <w:t>labels=software$Team,</w:t>
      </w:r>
    </w:p>
    <w:p w14:paraId="000000E1">
      <w:r>
        <w:rPr>
          <w:rtl w:val="0"/>
        </w:rPr>
        <w:t>pos=3,</w:t>
      </w:r>
    </w:p>
    <w:p w14:paraId="000000E2">
      <w:r>
        <w:rPr>
          <w:rtl w:val="0"/>
        </w:rPr>
        <w:t>cex=0.6)</w:t>
      </w:r>
    </w:p>
    <w:p w14:paraId="000000E3"/>
    <w:p w14:paraId="000000E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da2ckirbdeud" w:colFirst="0" w:colLast="0"/>
      <w:bookmarkEnd w:id="7"/>
      <w:r>
        <w:rPr>
          <w:b/>
          <w:bCs/>
          <w:sz w:val="34"/>
          <w:szCs w:val="34"/>
          <w:rtl w:val="0"/>
        </w:rPr>
        <w:br w:type="textWrapping"/>
      </w:r>
      <w:r>
        <w:rPr>
          <w:b/>
          <w:bCs/>
          <w:sz w:val="34"/>
          <w:szCs w:val="34"/>
        </w:rPr>
        <w:drawing>
          <wp:inline distT="114300" distB="114300" distL="114300" distR="114300">
            <wp:extent cx="5943600" cy="3124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51oq268zp6dz" w:colFirst="0" w:colLast="0"/>
      <w:bookmarkEnd w:id="8"/>
      <w:r>
        <w:rPr>
          <w:b/>
          <w:bCs/>
          <w:sz w:val="34"/>
          <w:szCs w:val="34"/>
          <w:rtl w:val="0"/>
        </w:rPr>
        <w:t>Explanation</w:t>
      </w:r>
    </w:p>
    <w:p w14:paraId="000000E6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A scatter plot is used to analyze the relationship between Lines of Code and Bugs.</w:t>
      </w:r>
    </w:p>
    <w:p w14:paraId="000000E7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A logarithmic transformation is applied to Lines of Code because the values are highly skewed.</w:t>
      </w:r>
    </w:p>
    <w:p w14:paraId="000000E8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Bubble size represents the number of Developers.</w:t>
      </w:r>
    </w:p>
    <w:p w14:paraId="000000E9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Different colors indicate variation among teams.</w:t>
      </w:r>
    </w:p>
    <w:p w14:paraId="000000EA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Team names are displayed above each point.</w:t>
      </w:r>
    </w:p>
    <w:p w14:paraId="000000EB"/>
    <w:p w14:paraId="000000EC"/>
    <w:p w14:paraId="000000ED"/>
    <w:p w14:paraId="000000EE"/>
    <w:p w14:paraId="000000EF"/>
    <w:p w14:paraId="000000F0"/>
    <w:p w14:paraId="000000F1"/>
    <w:p w14:paraId="000000F2"/>
    <w:p w14:paraId="000000F3"/>
    <w:p w14:paraId="000000F4"/>
    <w:p w14:paraId="000000F5"/>
    <w:p w14:paraId="000000F6"/>
    <w:p w14:paraId="000000F7"/>
    <w:p w14:paraId="000000F8"/>
    <w:p w14:paraId="000000F9"/>
    <w:p w14:paraId="000000FA"/>
    <w:p w14:paraId="000000FB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oczr30vy2yeq" w:colFirst="0" w:colLast="0"/>
      <w:bookmarkEnd w:id="9"/>
      <w:r>
        <w:rPr>
          <w:b/>
          <w:bCs/>
          <w:sz w:val="46"/>
          <w:szCs w:val="46"/>
          <w:rtl w:val="0"/>
        </w:rPr>
        <w:t>Question 5: Company Performance Visualization</w:t>
      </w:r>
    </w:p>
    <w:p w14:paraId="000000F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m7olljp97ol" w:colFirst="0" w:colLast="0"/>
      <w:bookmarkEnd w:id="10"/>
      <w:r>
        <w:rPr>
          <w:b/>
          <w:bCs/>
          <w:sz w:val="34"/>
          <w:szCs w:val="34"/>
          <w:rtl w:val="0"/>
        </w:rPr>
        <w:t>R Code</w:t>
      </w:r>
    </w:p>
    <w:p w14:paraId="000000FD">
      <w:r>
        <w:rPr>
          <w:rtl w:val="0"/>
        </w:rPr>
        <w:t>companies &lt;- data.frame(</w:t>
      </w:r>
    </w:p>
    <w:p w14:paraId="000000FE">
      <w:r>
        <w:rPr>
          <w:rtl w:val="0"/>
        </w:rPr>
        <w:t>Company=paste("C",1:20,sep=""),</w:t>
      </w:r>
    </w:p>
    <w:p w14:paraId="000000FF">
      <w:r>
        <w:rPr>
          <w:rtl w:val="0"/>
        </w:rPr>
        <w:t>Sector=c("IT","Banking","Healthcare","Retail","Energy",</w:t>
      </w:r>
    </w:p>
    <w:p w14:paraId="00000100">
      <w:r>
        <w:rPr>
          <w:rtl w:val="0"/>
        </w:rPr>
        <w:t>"IT","Banking","Healthcare","Retail","Energy",</w:t>
      </w:r>
    </w:p>
    <w:p w14:paraId="00000101">
      <w:r>
        <w:rPr>
          <w:rtl w:val="0"/>
        </w:rPr>
        <w:t>"IT","Banking","Healthcare","Retail","Energy",</w:t>
      </w:r>
    </w:p>
    <w:p w14:paraId="00000102">
      <w:r>
        <w:rPr>
          <w:rtl w:val="0"/>
        </w:rPr>
        <w:t>"IT","Banking","Healthcare","Retail","Energy"),</w:t>
      </w:r>
    </w:p>
    <w:p w14:paraId="00000103">
      <w:r>
        <w:rPr>
          <w:rtl w:val="0"/>
        </w:rPr>
        <w:t>Revenue=c(420,580,720,850,980,</w:t>
      </w:r>
    </w:p>
    <w:p w14:paraId="00000104">
      <w:r>
        <w:rPr>
          <w:rtl w:val="0"/>
        </w:rPr>
        <w:t>1150,1320,1480,1650,1820,</w:t>
      </w:r>
    </w:p>
    <w:p w14:paraId="00000105">
      <w:r>
        <w:rPr>
          <w:rtl w:val="0"/>
        </w:rPr>
        <w:t>2050,2280,2550,2840,3150,</w:t>
      </w:r>
    </w:p>
    <w:p w14:paraId="00000106">
      <w:r>
        <w:rPr>
          <w:rtl w:val="0"/>
        </w:rPr>
        <w:t>3480,3860,4250,4680,5200),</w:t>
      </w:r>
    </w:p>
    <w:p w14:paraId="00000107">
      <w:r>
        <w:rPr>
          <w:rtl w:val="0"/>
        </w:rPr>
        <w:t>ProfitMargin=c(8.2,15.6,11.4,9.3,18.5,</w:t>
      </w:r>
    </w:p>
    <w:p w14:paraId="00000108">
      <w:r>
        <w:rPr>
          <w:rtl w:val="0"/>
        </w:rPr>
        <w:t>20.4,17.8,14.2,10.5,22.1,</w:t>
      </w:r>
    </w:p>
    <w:p w14:paraId="00000109">
      <w:r>
        <w:rPr>
          <w:rtl w:val="0"/>
        </w:rPr>
        <w:t>24.5,19.8,16.7,13.4,26.2,</w:t>
      </w:r>
    </w:p>
    <w:p w14:paraId="0000010A">
      <w:r>
        <w:rPr>
          <w:rtl w:val="0"/>
        </w:rPr>
        <w:t>28.1,21.5,18.3,15.2,30.4),</w:t>
      </w:r>
    </w:p>
    <w:p w14:paraId="0000010B">
      <w:r>
        <w:rPr>
          <w:rtl w:val="0"/>
        </w:rPr>
        <w:t>Employees=c(1500,3200,2100,4200,2800,</w:t>
      </w:r>
    </w:p>
    <w:p w14:paraId="0000010C">
      <w:r>
        <w:rPr>
          <w:rtl w:val="0"/>
        </w:rPr>
        <w:t>5100,6800,3900,7200,4500,</w:t>
      </w:r>
    </w:p>
    <w:p w14:paraId="0000010D">
      <w:r>
        <w:rPr>
          <w:rtl w:val="0"/>
        </w:rPr>
        <w:t>8100,9500,6200,10300,7200,</w:t>
      </w:r>
    </w:p>
    <w:p w14:paraId="0000010E">
      <w:r>
        <w:rPr>
          <w:rtl w:val="0"/>
        </w:rPr>
        <w:t>11800,13200,8600,14500,16000),</w:t>
      </w:r>
    </w:p>
    <w:p w14:paraId="0000010F">
      <w:r>
        <w:rPr>
          <w:rtl w:val="0"/>
        </w:rPr>
        <w:t>MarketCap=c(8500,12000,9800,7600,14500,</w:t>
      </w:r>
    </w:p>
    <w:p w14:paraId="00000110">
      <w:r>
        <w:rPr>
          <w:rtl w:val="0"/>
        </w:rPr>
        <w:t>18200,21500,16800,13200,24500,</w:t>
      </w:r>
    </w:p>
    <w:p w14:paraId="00000111">
      <w:r>
        <w:rPr>
          <w:rtl w:val="0"/>
        </w:rPr>
        <w:t>28500,32500,24800,19200,38200,</w:t>
      </w:r>
    </w:p>
    <w:p w14:paraId="00000112">
      <w:r>
        <w:rPr>
          <w:rtl w:val="0"/>
        </w:rPr>
        <w:t>42500,46800,35600,29800,52000)</w:t>
      </w:r>
    </w:p>
    <w:p w14:paraId="00000113">
      <w:r>
        <w:rPr>
          <w:rtl w:val="0"/>
        </w:rPr>
        <w:t>)</w:t>
      </w:r>
    </w:p>
    <w:p w14:paraId="00000114"/>
    <w:p w14:paraId="00000115">
      <w:r>
        <w:rPr>
          <w:rtl w:val="0"/>
        </w:rPr>
        <w:t>sector.col &lt;- c("red","blue","green","orange","purple")</w:t>
      </w:r>
    </w:p>
    <w:p w14:paraId="00000116">
      <w:r>
        <w:rPr>
          <w:rtl w:val="0"/>
        </w:rPr>
        <w:t>cols &lt;- sector.col[as.numeric(as.factor(companies$Sector))]</w:t>
      </w:r>
    </w:p>
    <w:p w14:paraId="00000117"/>
    <w:p w14:paraId="00000118">
      <w:r>
        <w:rPr>
          <w:rtl w:val="0"/>
        </w:rPr>
        <w:t>plot(companies$Revenue,</w:t>
      </w:r>
    </w:p>
    <w:p w14:paraId="00000119">
      <w:r>
        <w:rPr>
          <w:rtl w:val="0"/>
        </w:rPr>
        <w:t>companies$ProfitMargin,</w:t>
      </w:r>
    </w:p>
    <w:p w14:paraId="0000011A">
      <w:r>
        <w:rPr>
          <w:rtl w:val="0"/>
        </w:rPr>
        <w:t>cex=companies$MarketCap/8000,</w:t>
      </w:r>
    </w:p>
    <w:p w14:paraId="0000011B">
      <w:r>
        <w:rPr>
          <w:rtl w:val="0"/>
        </w:rPr>
        <w:t>col=cols,</w:t>
      </w:r>
    </w:p>
    <w:p w14:paraId="0000011C">
      <w:r>
        <w:rPr>
          <w:rtl w:val="0"/>
        </w:rPr>
        <w:t>pch=19,</w:t>
      </w:r>
    </w:p>
    <w:p w14:paraId="0000011D">
      <w:r>
        <w:rPr>
          <w:rtl w:val="0"/>
        </w:rPr>
        <w:t>xlab="Revenue",</w:t>
      </w:r>
    </w:p>
    <w:p w14:paraId="0000011E">
      <w:r>
        <w:rPr>
          <w:rtl w:val="0"/>
        </w:rPr>
        <w:t>ylab="Profit Margin",</w:t>
      </w:r>
    </w:p>
    <w:p w14:paraId="0000011F">
      <w:r>
        <w:rPr>
          <w:rtl w:val="0"/>
        </w:rPr>
        <w:t>main="Company Performance")</w:t>
      </w:r>
    </w:p>
    <w:p w14:paraId="00000120"/>
    <w:p w14:paraId="00000121">
      <w:r>
        <w:rPr>
          <w:rtl w:val="0"/>
        </w:rPr>
        <w:t>legend("topleft",</w:t>
      </w:r>
    </w:p>
    <w:p w14:paraId="00000122">
      <w:r>
        <w:rPr>
          <w:rtl w:val="0"/>
        </w:rPr>
        <w:t>legend=levels(as.factor(companies$Sector)),</w:t>
      </w:r>
    </w:p>
    <w:p w14:paraId="00000123">
      <w:r>
        <w:rPr>
          <w:rtl w:val="0"/>
        </w:rPr>
        <w:t>col=sector.col,</w:t>
      </w:r>
    </w:p>
    <w:p w14:paraId="00000124">
      <w:r>
        <w:rPr>
          <w:rtl w:val="0"/>
        </w:rPr>
        <w:t>pch=19)</w:t>
      </w:r>
    </w:p>
    <w:p w14:paraId="00000125"/>
    <w:p w14:paraId="00000126">
      <w:r>
        <w:rPr>
          <w:rtl w:val="0"/>
        </w:rPr>
        <w:t>text(companies$Revenue,</w:t>
      </w:r>
    </w:p>
    <w:p w14:paraId="00000127">
      <w:r>
        <w:rPr>
          <w:rtl w:val="0"/>
        </w:rPr>
        <w:t>companies$ProfitMargin,</w:t>
      </w:r>
    </w:p>
    <w:p w14:paraId="00000128">
      <w:r>
        <w:rPr>
          <w:rtl w:val="0"/>
        </w:rPr>
        <w:t>labels=companies$Company,</w:t>
      </w:r>
    </w:p>
    <w:p w14:paraId="00000129">
      <w:r>
        <w:rPr>
          <w:rtl w:val="0"/>
        </w:rPr>
        <w:t>pos=3,</w:t>
      </w:r>
    </w:p>
    <w:p w14:paraId="0000012A">
      <w:r>
        <w:rPr>
          <w:rtl w:val="0"/>
        </w:rPr>
        <w:t>cex=0.7)</w:t>
      </w:r>
    </w:p>
    <w:p w14:paraId="0000012B">
      <w:pPr>
        <w:rPr>
          <w:b/>
          <w:bCs/>
          <w:sz w:val="34"/>
          <w:szCs w:val="34"/>
        </w:rPr>
      </w:pP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b/>
          <w:bCs/>
          <w:sz w:val="34"/>
          <w:szCs w:val="34"/>
          <w:rtl w:val="0"/>
        </w:rPr>
        <w:t>Explanation</w:t>
      </w: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298450</wp:posOffset>
            </wp:positionV>
            <wp:extent cx="5943600" cy="3136900"/>
            <wp:effectExtent l="0" t="0" r="0" b="0"/>
            <wp:wrapTopAndBottom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12C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A scatter plot is used to compare Revenue and Profit Margin.</w:t>
      </w:r>
    </w:p>
    <w:p w14:paraId="0000012D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Different colors distinguish Industry Sectors.</w:t>
      </w:r>
    </w:p>
    <w:p w14:paraId="0000012E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Bubble size represents Market Capitalization.</w:t>
      </w:r>
    </w:p>
    <w:p w14:paraId="0000012F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Company names are displayed beside each point.</w:t>
      </w:r>
    </w:p>
    <w:p w14:paraId="00000130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A legend is included to identify sector colors.</w:t>
      </w:r>
    </w:p>
    <w:p w14:paraId="00000131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This visualization effectively represents multiple variables while maintaining readability.</w:t>
      </w:r>
    </w:p>
    <w:p w14:paraId="00000132"/>
    <w:sectPr>
      <w:foot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56DD0B1-EE8E-46FF-A2E1-86CF6149236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92E7D21-3A1F-4229-A261-12FAE44D49F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D981E26-E7C0-4906-BB96-9A4E923857B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27C5E421-0EAF-4D73-AD02-4581C751FC2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1B64767C-C5A2-4D07-AC11-145F2561555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3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01639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484</Words>
  <Characters>6267</Characters>
  <TotalTime>0</TotalTime>
  <ScaleCrop>false</ScaleCrop>
  <LinksUpToDate>false</LinksUpToDate>
  <CharactersWithSpaces>6576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2026-08-05T04:06:48Z</dcterms:created>
  <dc:creator>Nithi</dc:creator>
  <cp:lastModifiedBy>Nithish</cp:lastModifiedBy>
  <dcterms:modified xsi:type="dcterms:W3CDTF">2026-08-05T04:07:07Z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eyJoZGlkIjoiYzRkZDU3NGNkNmUwNThiMGUwZGQ0NzAyZmE4YWY2MzQiLCJ1c2VySWQiOiI1NjcyMTEwODQ3MTYifQ==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043466E147A54C72A8C2780DC5FF171F_12</vt:lpwstr>
  </property>
</Properties>
</file>